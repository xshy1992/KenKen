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09051">
      <w:pPr>
        <w:pStyle w:val="31"/>
        <w:jc w:val="center"/>
      </w:pPr>
      <w:r>
        <w:t>聪明格 隐私政策</w:t>
      </w:r>
    </w:p>
    <w:p w14:paraId="678559AF">
      <w:pPr>
        <w:pStyle w:val="3"/>
      </w:pPr>
      <w:r>
        <w:t>温馨提示</w:t>
      </w:r>
    </w:p>
    <w:p w14:paraId="5E10BC09">
      <w:r>
        <w:t>欢迎您使用聪明格！我们非常重视保护您的个人信息和隐私。</w:t>
      </w:r>
      <w:r>
        <w:br w:type="textWrapping"/>
      </w:r>
      <w:r>
        <w:br w:type="textWrapping"/>
      </w:r>
      <w:r>
        <w:t>聪明格是一款单机逻辑推理游戏，为向您提供游戏服务，我们仅收集保障游戏正常运行所必需的最少信息。</w:t>
      </w:r>
      <w:r>
        <w:br w:type="textWrapping"/>
      </w:r>
      <w:r>
        <w:t>应用不会默认开启您设备的任何敏感权限，仅在您主动确认开启的情况下才会获取权限，您有权拒绝或取消授权。</w:t>
      </w:r>
      <w:r>
        <w:br w:type="textWrapping"/>
      </w:r>
      <w:r>
        <w:t>您可以随时卸载应用停止使用，我们不存储您的任何个人数据在云端。</w:t>
      </w:r>
      <w:r>
        <w:br w:type="textWrapping"/>
      </w:r>
      <w:r>
        <w:t>我们已采取符合业界标准的安全防护措施保护您的信息。</w:t>
      </w:r>
      <w:r>
        <w:br w:type="textWrapping"/>
      </w:r>
      <w:r>
        <w:t>如您是未成年人，请您和您的监护人仔细阅读本隐私政策，并在征得您的监护人授权同意的前提下使用我们的服务。</w:t>
      </w:r>
      <w:r>
        <w:br w:type="textWrapping"/>
      </w:r>
      <w:r>
        <w:br w:type="textWrapping"/>
      </w:r>
      <w:r>
        <w:t>如您同意本隐私政策，请您开始使用我们的产品和服务，我们将尽全力保护您的个人信息安全。</w:t>
      </w:r>
    </w:p>
    <w:p w14:paraId="0CB10575">
      <w:r>
        <w:br w:type="textWrapping"/>
      </w:r>
    </w:p>
    <w:p w14:paraId="66D492B2">
      <w:pPr>
        <w:pStyle w:val="3"/>
      </w:pPr>
      <w:r>
        <w:t>一、我们如何收集和使用您的个人信息</w:t>
      </w:r>
    </w:p>
    <w:p w14:paraId="35866BF9">
      <w:r>
        <w:t>在您使用本应用过程中，我们仅收集保障游戏基本功能正常运行所必需的信息：</w:t>
      </w:r>
      <w:r>
        <w:br w:type="textWrapping"/>
      </w:r>
      <w:r>
        <w:br w:type="textWrapping"/>
      </w:r>
      <w:r>
        <w:t>• 游戏服务必要信息：设备ID、设备名称、设备类型和版本，用于保障正常运行和优化体验</w:t>
      </w:r>
      <w:r>
        <w:br w:type="textWrapping"/>
      </w:r>
      <w:r>
        <w:t>• 保障应用安全性：设备识别符、IP地址、访问时间，用于检测异常行为</w:t>
      </w:r>
      <w:r>
        <w:br w:type="textWrapping"/>
      </w:r>
      <w:r>
        <w:br w:type="textWrapping"/>
      </w:r>
      <w:r>
        <w:t>我们不会默认申请任何敏感设备权限，本应用完全可以离线单机运行。</w:t>
      </w:r>
    </w:p>
    <w:p w14:paraId="4E8E1044">
      <w:r>
        <w:br w:type="textWrapping"/>
      </w:r>
    </w:p>
    <w:p w14:paraId="7CAEBEDB">
      <w:pPr>
        <w:pStyle w:val="3"/>
      </w:pPr>
      <w:r>
        <w:t>二、我们如何保存您的个人信息</w:t>
      </w:r>
    </w:p>
    <w:p w14:paraId="39CD14AF">
      <w:r>
        <w:t>所有用户数据均存储在您的本地设备，我们不会上传到我们的服务器。</w:t>
      </w:r>
      <w:r>
        <w:br w:type="textWrapping"/>
      </w:r>
      <w:r>
        <w:t>中国境内收集和产生的个人信息保存在中国境内。</w:t>
      </w:r>
      <w:r>
        <w:br w:type="textWrapping"/>
      </w:r>
      <w:r>
        <w:t>当您卸载应用时，所有数据会随之删除。</w:t>
      </w:r>
    </w:p>
    <w:p w14:paraId="6611DB76">
      <w:r>
        <w:br w:type="textWrapping"/>
      </w:r>
    </w:p>
    <w:p w14:paraId="4E2F38CF">
      <w:pPr>
        <w:pStyle w:val="3"/>
      </w:pPr>
      <w:r>
        <w:t>三、我们如何共享、转让、公开披露您的个人信息</w:t>
      </w:r>
    </w:p>
    <w:p w14:paraId="25BD315A">
      <w:r>
        <w:t>• 我们不会与任何第三方共享您的个人可识别信息</w:t>
      </w:r>
      <w:r>
        <w:br w:type="textWrapping"/>
      </w:r>
      <w:r>
        <w:t>• 我们不会将您的个人信息转让给任何公司、组织和个人</w:t>
      </w:r>
      <w:r>
        <w:br w:type="textWrapping"/>
      </w:r>
      <w:r>
        <w:t>• 除非法律要求，我们不会公开披露您的个人信息</w:t>
      </w:r>
    </w:p>
    <w:p w14:paraId="4CFA56C2">
      <w:r>
        <w:br w:type="textWrapping"/>
      </w:r>
    </w:p>
    <w:p w14:paraId="347DE986">
      <w:pPr>
        <w:pStyle w:val="3"/>
      </w:pPr>
      <w:r>
        <w:t>四、第三方产品或服务</w:t>
      </w:r>
    </w:p>
    <w:p w14:paraId="029D5E70">
      <w:r>
        <w:t>本应用不接入任何第三方SDK，不使用任何第三方统计、广告或分析服务，所有游戏逻辑都在本地运行。</w:t>
      </w:r>
    </w:p>
    <w:p w14:paraId="1DABEE8B">
      <w:r>
        <w:br w:type="textWrapping"/>
      </w:r>
    </w:p>
    <w:p w14:paraId="0CD50762">
      <w:pPr>
        <w:pStyle w:val="3"/>
      </w:pPr>
      <w:r>
        <w:t>五、我们如何保护您的信息</w:t>
      </w:r>
    </w:p>
    <w:p w14:paraId="7128EEB0">
      <w:r>
        <w:t>• 所有数据本地存储，最大程度降低泄露风险</w:t>
      </w:r>
      <w:r>
        <w:br w:type="textWrapping"/>
      </w:r>
      <w:r>
        <w:t>• 采取行业通行安全措施保护信息安全</w:t>
      </w:r>
    </w:p>
    <w:p w14:paraId="762B98EC">
      <w:r>
        <w:br w:type="textWrapping"/>
      </w:r>
    </w:p>
    <w:p w14:paraId="173E9C2C">
      <w:pPr>
        <w:pStyle w:val="3"/>
      </w:pPr>
      <w:r>
        <w:t>六、您如何管理您的个人信息</w:t>
      </w:r>
    </w:p>
    <w:p w14:paraId="457CC66A">
      <w:r>
        <w:t>• 您可以随时通过清除应用缓存或卸载应用删除所有数据</w:t>
      </w:r>
      <w:r>
        <w:br w:type="textWrapping"/>
      </w:r>
      <w:r>
        <w:t>• 卸载后所有数据完全移除，我们服务器</w:t>
      </w:r>
      <w:bookmarkStart w:id="0" w:name="_GoBack"/>
      <w:bookmarkEnd w:id="0"/>
      <w:r>
        <w:t>端不保存任何信息</w:t>
      </w:r>
    </w:p>
    <w:p w14:paraId="58286131">
      <w:r>
        <w:br w:type="textWrapping"/>
      </w:r>
    </w:p>
    <w:p w14:paraId="5B9605AE">
      <w:pPr>
        <w:pStyle w:val="3"/>
      </w:pPr>
      <w:r>
        <w:t>七、未成年人保护</w:t>
      </w:r>
    </w:p>
    <w:p w14:paraId="3F45C1A8">
      <w:r>
        <w:t>我们非常重视对未成年人个人信息的保护，未满14周岁未成年人使用需要监护人同意。</w:t>
      </w:r>
    </w:p>
    <w:p w14:paraId="7FC3F73E">
      <w:r>
        <w:br w:type="textWrapping"/>
      </w:r>
    </w:p>
    <w:p w14:paraId="2EDAAF07">
      <w:pPr>
        <w:pStyle w:val="3"/>
      </w:pPr>
      <w:r>
        <w:t>八、隐私政策更新</w:t>
      </w:r>
    </w:p>
    <w:p w14:paraId="42F59C50">
      <w:r>
        <w:t>我们会适时更新本隐私政策，更新后会在项目页面发布。</w:t>
      </w:r>
    </w:p>
    <w:p w14:paraId="4FC4C69D">
      <w:r>
        <w:br w:type="textWrapping"/>
      </w:r>
    </w:p>
    <w:p w14:paraId="24EFD0DA">
      <w:pPr>
        <w:pStyle w:val="3"/>
      </w:pPr>
      <w:r>
        <w:t>九、联系我们</w:t>
      </w:r>
    </w:p>
    <w:p w14:paraId="3D5F72AD">
      <w:r>
        <w:t>开发者：</w:t>
      </w:r>
      <w:r>
        <w:rPr>
          <w:rFonts w:hint="eastAsia"/>
        </w:rPr>
        <w:t>三个蛋工作室</w:t>
      </w:r>
      <w:r>
        <w:br w:type="textWrapping"/>
      </w:r>
      <w:r>
        <w:t>GitHub项目：https://github.com/xshy1992/KenKen</w:t>
      </w:r>
      <w:r>
        <w:br w:type="textWrapping"/>
      </w:r>
      <w:r>
        <w:t>如有疑问，请通过GitHub Issues联系我们，我们会在15个工作日内回复。</w:t>
      </w:r>
    </w:p>
    <w:p w14:paraId="0612DBC3">
      <w:pPr>
        <w:jc w:val="left"/>
      </w:pPr>
      <w:r>
        <w:rPr>
          <w:b/>
        </w:rPr>
        <w:t>更新日期：2026年04月14日</w:t>
      </w:r>
      <w:r>
        <w:rPr>
          <w:b/>
        </w:rPr>
        <w:br w:type="textWrapping"/>
      </w:r>
      <w:r>
        <w:t>生效日期：2026年04月14日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FD9FDC"/>
    <w:rsid w:val="DBBDC029"/>
    <w:rsid w:val="F1F5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lock_sadan</cp:lastModifiedBy>
  <dcterms:modified xsi:type="dcterms:W3CDTF">2026-04-16T01:47:26Z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F017A2024EF269692ECFDF69AB297CEE_43</vt:lpwstr>
  </property>
</Properties>
</file>